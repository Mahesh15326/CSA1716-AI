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1A752">
      <w:pPr>
        <w:spacing w:before="160" w:after="80"/>
        <w:jc w:val="center"/>
      </w:pPr>
      <w:r>
        <w:rPr>
          <w:rFonts w:ascii="Times New Roman" w:hAnsi="Times New Roman" w:eastAsia="Times New Roman"/>
          <w:b/>
          <w:sz w:val="32"/>
        </w:rPr>
        <w:t>CRYPT-ARITHMETIC PROBLEM</w:t>
      </w:r>
    </w:p>
    <w:p w14:paraId="22BCB054">
      <w:pPr>
        <w:spacing w:after="200"/>
        <w:jc w:val="center"/>
      </w:pPr>
      <w:r>
        <w:rPr>
          <w:rFonts w:ascii="Times New Roman" w:hAnsi="Times New Roman" w:eastAsia="Times New Roman"/>
          <w:b/>
          <w:sz w:val="24"/>
        </w:rPr>
        <w:t>Course Outcome: CO2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64"/>
        <w:gridCol w:w="4464"/>
      </w:tblGrid>
      <w:tr w14:paraId="5BA170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7C57A2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60F7F5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Mahesh sai</w:t>
            </w:r>
          </w:p>
        </w:tc>
      </w:tr>
      <w:tr w14:paraId="7E1B3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4B3BB2">
            <w:pPr>
              <w:spacing w:after="0"/>
            </w:pPr>
            <w:r>
              <w:rPr>
                <w:rFonts w:ascii="Times New Roman" w:hAnsi="Times New Roman" w:eastAsia="Times New Roman"/>
                <w:b/>
                <w:sz w:val="20"/>
              </w:rPr>
              <w:t>Register Number</w:t>
            </w:r>
          </w:p>
        </w:tc>
        <w:tc>
          <w:tcPr>
            <w:tcW w:w="49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BDE6807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1924126</w:t>
            </w:r>
            <w:r>
              <w:rPr>
                <w:rFonts w:hint="default"/>
                <w:b w:val="0"/>
                <w:sz w:val="20"/>
                <w:lang w:val="en-US"/>
              </w:rPr>
              <w:t>74</w:t>
            </w:r>
            <w:bookmarkStart w:id="0" w:name="_GoBack"/>
            <w:bookmarkEnd w:id="0"/>
          </w:p>
        </w:tc>
      </w:tr>
    </w:tbl>
    <w:p w14:paraId="39921D03"/>
    <w:p w14:paraId="46AB8EF3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AIM</w:t>
      </w:r>
    </w:p>
    <w:p w14:paraId="169AE51D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To solve the crypt-arithmetic puzzle SEND + MORE = MONEY by assigning a unique digit to each letter.</w:t>
      </w:r>
    </w:p>
    <w:p w14:paraId="069FAC99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ALGORITHM</w:t>
      </w:r>
    </w:p>
    <w:p w14:paraId="456628CE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List the distinct letters in SEND + MORE = MONEY.</w:t>
      </w:r>
    </w:p>
    <w:p w14:paraId="0C33D86A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Assign a different decimal digit to every letter.</w:t>
      </w:r>
    </w:p>
    <w:p w14:paraId="46E677A9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Do not allow S or M to be zero because they are leading digits.</w:t>
      </w:r>
    </w:p>
    <w:p w14:paraId="46BD3AD3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Convert each word to its numerical value and test whether SEND + MORE equals MONEY.</w:t>
      </w:r>
    </w:p>
    <w:p w14:paraId="6F65BAD1">
      <w:pPr>
        <w:pStyle w:val="23"/>
        <w:spacing w:after="40" w:line="360" w:lineRule="auto"/>
      </w:pPr>
      <w:r>
        <w:rPr>
          <w:rFonts w:ascii="Times New Roman" w:hAnsi="Times New Roman" w:eastAsia="Times New Roman"/>
          <w:sz w:val="24"/>
        </w:rPr>
        <w:t>Display the first valid digit assignment and the corresponding arithmetic equation.</w:t>
      </w:r>
    </w:p>
    <w:p w14:paraId="2437A6D6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CORE LOGIC</w:t>
      </w:r>
    </w:p>
    <w:p w14:paraId="1200E20E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A crypt-arithmetic puzzle is a constraint-satisfaction problem. Each letter represents one digit, different letters must have different digits, and the arithmetic equation must hold. Permutation search tests candidate assignments until a valid one is found.</w:t>
      </w:r>
    </w:p>
    <w:p w14:paraId="249B497F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PSEUDOCODE</w:t>
      </w:r>
    </w:p>
    <w:p w14:paraId="0F276CE5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START</w:t>
      </w:r>
    </w:p>
    <w:p w14:paraId="1078F46E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Collect all distinct letters</w:t>
      </w:r>
    </w:p>
    <w:p w14:paraId="0A5E8C0A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FOR each permutation of digits assigned to letters:</w:t>
      </w:r>
    </w:p>
    <w:p w14:paraId="7023A131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Reject assignments with leading zero</w:t>
      </w:r>
    </w:p>
    <w:p w14:paraId="38405469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Convert SEND, MORE, and MONEY to numbers</w:t>
      </w:r>
    </w:p>
    <w:p w14:paraId="79CA4BE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 xml:space="preserve">    IF SEND + MORE equals MONEY: display mapping and equation; stop</w:t>
      </w:r>
    </w:p>
    <w:p w14:paraId="37073DD0">
      <w:pPr>
        <w:spacing w:after="20" w:line="276" w:lineRule="auto"/>
        <w:ind w:left="360"/>
      </w:pPr>
      <w:r>
        <w:rPr>
          <w:rFonts w:ascii="Times New Roman" w:hAnsi="Times New Roman" w:eastAsia="Times New Roman"/>
          <w:sz w:val="22"/>
        </w:rPr>
        <w:t>STOP</w:t>
      </w:r>
    </w:p>
    <w:p w14:paraId="126FB6F0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PROGRAM</w:t>
      </w:r>
    </w:p>
    <w:p w14:paraId="3121CBE7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Save the following code in a .py file and run it using Python 3.9 or later.</w:t>
      </w: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0DD71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6" w:type="dxa"/>
            <w:tcBorders>
              <w:top w:val="single" w:color="808080" w:sz="6" w:space="0"/>
              <w:left w:val="single" w:color="808080" w:sz="6" w:space="0"/>
              <w:bottom w:val="single" w:color="808080" w:sz="6" w:space="0"/>
              <w:right w:val="single" w:color="808080" w:sz="6" w:space="0"/>
            </w:tcBorders>
            <w:shd w:val="clear" w:color="auto" w:fill="F2F2F2"/>
          </w:tcPr>
          <w:p w14:paraId="1C5B22AB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itertools import permutations</w:t>
            </w:r>
          </w:p>
          <w:p w14:paraId="6D819F7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256B982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letters = "SENDMORY"</w:t>
            </w:r>
          </w:p>
          <w:p w14:paraId="27A8EDF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digits = "0123456789"</w:t>
            </w:r>
          </w:p>
          <w:p w14:paraId="0935720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0FDB84B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solution = None</w:t>
            </w:r>
          </w:p>
          <w:p w14:paraId="4906963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for p in permutations(digits, len(letters)):</w:t>
            </w:r>
          </w:p>
          <w:p w14:paraId="4017317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mapping = dict(zip(letters, p))</w:t>
            </w:r>
          </w:p>
          <w:p w14:paraId="7BB064F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mapping["S"] == "0" or mapping["M"] == "0":</w:t>
            </w:r>
          </w:p>
          <w:p w14:paraId="6F9A2E5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continue</w:t>
            </w:r>
          </w:p>
          <w:p w14:paraId="14FD184E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7429825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send = int("".join(mapping[ch] for ch in "SEND"))</w:t>
            </w:r>
          </w:p>
          <w:p w14:paraId="6C3C6FA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more = int("".join(mapping[ch] for ch in "MORE"))</w:t>
            </w:r>
          </w:p>
          <w:p w14:paraId="55F9A30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money = int("".join(mapping[ch] for ch in "MONEY"))</w:t>
            </w:r>
          </w:p>
          <w:p w14:paraId="38F77C5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6EA1EA97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if send + more == money:</w:t>
            </w:r>
          </w:p>
          <w:p w14:paraId="00CBF279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solution = (mapping, send, more, money)</w:t>
            </w:r>
          </w:p>
          <w:p w14:paraId="2D80F7EC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break</w:t>
            </w:r>
          </w:p>
          <w:p w14:paraId="7B16D994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 w14:paraId="4B0CCE3F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if solution:</w:t>
            </w:r>
          </w:p>
          <w:p w14:paraId="63D075CD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mapping, send, more, money = solution</w:t>
            </w:r>
          </w:p>
          <w:p w14:paraId="6B6927CA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print("Digit assignment:")</w:t>
            </w:r>
          </w:p>
          <w:p w14:paraId="37A1C7E8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 letter in sorted(mapping):</w:t>
            </w:r>
          </w:p>
          <w:p w14:paraId="1A3458D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print(f"{letter} = {mapping[letter]}")</w:t>
            </w:r>
          </w:p>
          <w:p w14:paraId="1CCB2270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print(f"{send} + {more} = {money}")</w:t>
            </w:r>
          </w:p>
          <w:p w14:paraId="0EFA9EC1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else:</w:t>
            </w:r>
          </w:p>
          <w:p w14:paraId="605198C6"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print("No solution found.")</w:t>
            </w:r>
          </w:p>
        </w:tc>
      </w:tr>
    </w:tbl>
    <w:p w14:paraId="568993E5"/>
    <w:p w14:paraId="13B0E447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OUTPUT</w:t>
      </w:r>
    </w:p>
    <w:p w14:paraId="27ECF061">
      <w:pPr>
        <w:spacing w:after="40" w:line="360" w:lineRule="auto"/>
      </w:pPr>
      <w:r>
        <w:rPr>
          <w:rFonts w:ascii="Times New Roman" w:hAnsi="Times New Roman" w:eastAsia="Times New Roman"/>
          <w:sz w:val="24"/>
        </w:rPr>
        <w:t>The crypt-arithmetic puzzle was solved by finding a distinct digit for each letter that satisfies SEND + MORE = MONEY.</w:t>
      </w:r>
    </w:p>
    <w:p w14:paraId="47E264D8">
      <w:pPr>
        <w:spacing w:before="80" w:after="80"/>
        <w:jc w:val="center"/>
      </w:pPr>
      <w:r>
        <w:drawing>
          <wp:inline distT="0" distB="0" distL="114300" distR="114300">
            <wp:extent cx="5669280" cy="318897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8784">
      <w:pPr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RESULT</w:t>
      </w:r>
    </w:p>
    <w:p w14:paraId="6AC9ABC5">
      <w:pPr>
        <w:spacing w:after="120"/>
        <w:jc w:val="center"/>
      </w:pPr>
      <w:r>
        <w:rPr>
          <w:rFonts w:ascii="Times New Roman" w:hAnsi="Times New Roman"/>
          <w:i/>
          <w:sz w:val="18"/>
        </w:rPr>
        <w:t>Actual Programiz compiler output — Experiment 4</w:t>
      </w:r>
    </w:p>
    <w:sectPr>
      <w:headerReference r:id="rId5" w:type="default"/>
      <w:footerReference r:id="rId6" w:type="default"/>
      <w:pgSz w:w="12240" w:h="15840"/>
      <w:pgMar w:top="1008" w:right="1152" w:bottom="1008" w:left="1152" w:header="720" w:footer="720" w:gutter="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628B2">
    <w:pPr>
      <w:pStyle w:val="18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53789">
    <w:pPr>
      <w:pStyle w:val="19"/>
      <w:jc w:val="center"/>
    </w:pPr>
    <w:r>
      <w:rPr>
        <w:rFonts w:ascii="Times New Roman" w:hAnsi="Times New Roman" w:eastAsia="Times New Roman"/>
        <w:b/>
        <w:sz w:val="18"/>
      </w:rPr>
      <w:t>ARTIFICIAL INTELLIGENCE LABORATORY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3F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301</Words>
  <Characters>1681</Characters>
  <Lines>0</Lines>
  <Paragraphs>0</Paragraphs>
  <TotalTime>0</TotalTime>
  <ScaleCrop>false</ScaleCrop>
  <LinksUpToDate>false</LinksUpToDate>
  <CharactersWithSpaces>2023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SAIL</cp:lastModifiedBy>
  <dcterms:modified xsi:type="dcterms:W3CDTF">2026-10-23T02:47:06Z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eyJoZGlkIjoiNTcwNTBjZmQzZDBkYTk1ODYzNDhmMTc1NTgwYjMwZGMifQ==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99E870B79F7A4E318573178A9426F94A_12</vt:lpwstr>
  </property>
</Properties>
</file>