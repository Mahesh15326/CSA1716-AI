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B8A950">
      <w:pPr>
        <w:spacing w:before="160" w:after="80"/>
        <w:jc w:val="center"/>
      </w:pPr>
      <w:r>
        <w:rPr>
          <w:rFonts w:ascii="Times New Roman" w:hAnsi="Times New Roman" w:eastAsia="Times New Roman"/>
          <w:b/>
          <w:sz w:val="32"/>
        </w:rPr>
        <w:t>VACUUM CLEANER PROBLEM</w:t>
      </w:r>
    </w:p>
    <w:p w14:paraId="78BCE4D3">
      <w:pPr>
        <w:spacing w:after="200"/>
        <w:jc w:val="center"/>
      </w:pPr>
      <w:r>
        <w:rPr>
          <w:rFonts w:ascii="Times New Roman" w:hAnsi="Times New Roman" w:eastAsia="Times New Roman"/>
          <w:b/>
          <w:sz w:val="24"/>
        </w:rPr>
        <w:t>Course Outcome: CO3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64"/>
        <w:gridCol w:w="4464"/>
      </w:tblGrid>
      <w:tr w14:paraId="1C905A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02A46D1"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Name</w:t>
            </w:r>
          </w:p>
        </w:tc>
        <w:tc>
          <w:tcPr>
            <w:tcW w:w="49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1FD6BD7">
            <w:pPr>
              <w:spacing w:after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Mahesh Sai</w:t>
            </w:r>
          </w:p>
        </w:tc>
      </w:tr>
      <w:tr w14:paraId="7C83B9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C0EC812"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Register Number</w:t>
            </w:r>
          </w:p>
        </w:tc>
        <w:tc>
          <w:tcPr>
            <w:tcW w:w="49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6B3FFDE">
            <w:pPr>
              <w:spacing w:after="0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1924126</w:t>
            </w:r>
            <w:r>
              <w:rPr>
                <w:rFonts w:hint="default"/>
                <w:b w:val="0"/>
                <w:sz w:val="20"/>
                <w:lang w:val="en-US"/>
              </w:rPr>
              <w:t>74</w:t>
            </w:r>
            <w:bookmarkStart w:id="0" w:name="_GoBack"/>
            <w:bookmarkEnd w:id="0"/>
          </w:p>
        </w:tc>
      </w:tr>
    </w:tbl>
    <w:p w14:paraId="5EF0F8D3"/>
    <w:p w14:paraId="543A5E17"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AIM</w:t>
      </w:r>
    </w:p>
    <w:p w14:paraId="27425E47">
      <w:pPr>
        <w:spacing w:after="40" w:line="360" w:lineRule="auto"/>
      </w:pPr>
      <w:r>
        <w:rPr>
          <w:rFonts w:ascii="Times New Roman" w:hAnsi="Times New Roman" w:eastAsia="Times New Roman"/>
          <w:sz w:val="24"/>
        </w:rPr>
        <w:t>To model a simple two-room vacuum-cleaner agent that senses room conditions, cleans dirty rooms, and moves between rooms until both are clean.</w:t>
      </w:r>
    </w:p>
    <w:p w14:paraId="351D8539"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ALGORITHM</w:t>
      </w:r>
    </w:p>
    <w:p w14:paraId="39379522">
      <w:pPr>
        <w:pStyle w:val="23"/>
        <w:spacing w:after="40" w:line="360" w:lineRule="auto"/>
      </w:pPr>
      <w:r>
        <w:rPr>
          <w:rFonts w:ascii="Times New Roman" w:hAnsi="Times New Roman" w:eastAsia="Times New Roman"/>
          <w:sz w:val="24"/>
        </w:rPr>
        <w:t>Represent the environment as two rooms, A and B, each marked Dirty or Clean.</w:t>
      </w:r>
    </w:p>
    <w:p w14:paraId="37C9F90D">
      <w:pPr>
        <w:pStyle w:val="23"/>
        <w:spacing w:after="40" w:line="360" w:lineRule="auto"/>
      </w:pPr>
      <w:r>
        <w:rPr>
          <w:rFonts w:ascii="Times New Roman" w:hAnsi="Times New Roman" w:eastAsia="Times New Roman"/>
          <w:sz w:val="24"/>
        </w:rPr>
        <w:t>Place the vacuum agent in room A.</w:t>
      </w:r>
    </w:p>
    <w:p w14:paraId="738D63B5">
      <w:pPr>
        <w:pStyle w:val="23"/>
        <w:spacing w:after="40" w:line="360" w:lineRule="auto"/>
      </w:pPr>
      <w:r>
        <w:rPr>
          <w:rFonts w:ascii="Times New Roman" w:hAnsi="Times New Roman" w:eastAsia="Times New Roman"/>
          <w:sz w:val="24"/>
        </w:rPr>
        <w:t>Sense the current room's condition.</w:t>
      </w:r>
    </w:p>
    <w:p w14:paraId="3532BE85">
      <w:pPr>
        <w:pStyle w:val="23"/>
        <w:spacing w:after="40" w:line="360" w:lineRule="auto"/>
      </w:pPr>
      <w:r>
        <w:rPr>
          <w:rFonts w:ascii="Times New Roman" w:hAnsi="Times New Roman" w:eastAsia="Times New Roman"/>
          <w:sz w:val="24"/>
        </w:rPr>
        <w:t>If the current room is dirty, clean it.</w:t>
      </w:r>
    </w:p>
    <w:p w14:paraId="0AD94742">
      <w:pPr>
        <w:pStyle w:val="23"/>
        <w:spacing w:after="40" w:line="360" w:lineRule="auto"/>
      </w:pPr>
      <w:r>
        <w:rPr>
          <w:rFonts w:ascii="Times New Roman" w:hAnsi="Times New Roman" w:eastAsia="Times New Roman"/>
          <w:sz w:val="24"/>
        </w:rPr>
        <w:t>If the current room is clean and the other room is dirty, move to the other room.</w:t>
      </w:r>
    </w:p>
    <w:p w14:paraId="7FCA5246">
      <w:pPr>
        <w:pStyle w:val="23"/>
        <w:spacing w:after="40" w:line="360" w:lineRule="auto"/>
      </w:pPr>
      <w:r>
        <w:rPr>
          <w:rFonts w:ascii="Times New Roman" w:hAnsi="Times New Roman" w:eastAsia="Times New Roman"/>
          <w:sz w:val="24"/>
        </w:rPr>
        <w:t>Stop when both rooms are clean.</w:t>
      </w:r>
    </w:p>
    <w:p w14:paraId="13C1D530"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CORE LOGIC</w:t>
      </w:r>
    </w:p>
    <w:p w14:paraId="6D45FD8F">
      <w:pPr>
        <w:spacing w:after="40" w:line="360" w:lineRule="auto"/>
      </w:pPr>
      <w:r>
        <w:rPr>
          <w:rFonts w:ascii="Times New Roman" w:hAnsi="Times New Roman" w:eastAsia="Times New Roman"/>
          <w:sz w:val="24"/>
        </w:rPr>
        <w:t>The agent uses condition-action rules based on its current location and the room states. The program demonstrates a simple reflex agent in a deterministic two-room environment.</w:t>
      </w:r>
    </w:p>
    <w:p w14:paraId="225DDB9A"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PSEUDOCODE</w:t>
      </w:r>
    </w:p>
    <w:p w14:paraId="3B573C02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>START</w:t>
      </w:r>
    </w:p>
    <w:p w14:paraId="7C7BDF06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>Set rooms A and B to Dirty; agent starts at A</w:t>
      </w:r>
    </w:p>
    <w:p w14:paraId="63DDBEA6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>WHILE any room is Dirty:</w:t>
      </w:r>
    </w:p>
    <w:p w14:paraId="6FF7949B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 xml:space="preserve">    IF current room is Dirty: clean it</w:t>
      </w:r>
    </w:p>
    <w:p w14:paraId="5A382C00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 xml:space="preserve">    ELSE IF other room is Dirty: move to the other room</w:t>
      </w:r>
    </w:p>
    <w:p w14:paraId="27D33EF8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>Display final room states</w:t>
      </w:r>
    </w:p>
    <w:p w14:paraId="2ACB2F55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>STOP</w:t>
      </w:r>
    </w:p>
    <w:p w14:paraId="2927A3C6"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PROGRAM</w:t>
      </w:r>
    </w:p>
    <w:p w14:paraId="6F26E55F">
      <w:pPr>
        <w:spacing w:after="40" w:line="360" w:lineRule="auto"/>
      </w:pPr>
      <w:r>
        <w:rPr>
          <w:rFonts w:ascii="Times New Roman" w:hAnsi="Times New Roman" w:eastAsia="Times New Roman"/>
          <w:sz w:val="24"/>
        </w:rPr>
        <w:t>Save the following code in a .py file and run it using Python 3.9 or later.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8"/>
      </w:tblGrid>
      <w:tr w14:paraId="379CF8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</w:tcPr>
          <w:p w14:paraId="0E13D148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rooms = {"A": "Dirty", "B": "Dirty"}</w:t>
            </w:r>
          </w:p>
          <w:p w14:paraId="0D7E3856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location = "A"</w:t>
            </w:r>
          </w:p>
          <w:p w14:paraId="23F7B515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step = 1</w:t>
            </w:r>
          </w:p>
          <w:p w14:paraId="093777E6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 w14:paraId="6F7A97E4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print("Initial state:", rooms, "| Agent at:", location)</w:t>
            </w:r>
          </w:p>
          <w:p w14:paraId="0E76F945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while "Dirty" in rooms.values():</w:t>
            </w:r>
          </w:p>
          <w:p w14:paraId="30CAC2DB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if rooms[location] == "Dirty":</w:t>
            </w:r>
          </w:p>
          <w:p w14:paraId="15E1201D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rooms[location] = "Clean"</w:t>
            </w:r>
          </w:p>
          <w:p w14:paraId="60A9A1BA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print(f"Step {step}: Clean room {location}")</w:t>
            </w:r>
          </w:p>
          <w:p w14:paraId="01E20A57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else:</w:t>
            </w:r>
          </w:p>
          <w:p w14:paraId="74757381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other = "B" if location == "A" else "A"</w:t>
            </w:r>
          </w:p>
          <w:p w14:paraId="08DC2A9C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if rooms[other] == "Dirty":</w:t>
            </w:r>
          </w:p>
          <w:p w14:paraId="0CE3EDAD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location = other</w:t>
            </w:r>
          </w:p>
          <w:p w14:paraId="20A88D8F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print(f"Step {step}: Move to room {location}")</w:t>
            </w:r>
          </w:p>
          <w:p w14:paraId="3A9F12DD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step += 1</w:t>
            </w:r>
          </w:p>
          <w:p w14:paraId="593BD1A5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 w14:paraId="20880CF1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print("Final state:", rooms)</w:t>
            </w:r>
          </w:p>
          <w:p w14:paraId="6807B6F3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print("Both rooms are clean.")</w:t>
            </w:r>
          </w:p>
        </w:tc>
      </w:tr>
    </w:tbl>
    <w:p w14:paraId="7867B102"/>
    <w:p w14:paraId="74E0C517"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OUTPUT</w:t>
      </w:r>
    </w:p>
    <w:p w14:paraId="1863D811">
      <w:pPr>
        <w:spacing w:after="40" w:line="360" w:lineRule="auto"/>
      </w:pPr>
      <w:r>
        <w:rPr>
          <w:rFonts w:ascii="Times New Roman" w:hAnsi="Times New Roman" w:eastAsia="Times New Roman"/>
          <w:sz w:val="24"/>
        </w:rPr>
        <w:t>The vacuum-cleaner agent cleaned both rooms by applying simple condition-action rules.</w:t>
      </w:r>
    </w:p>
    <w:p w14:paraId="24E2C005">
      <w:pPr>
        <w:spacing w:before="80" w:after="80"/>
        <w:jc w:val="center"/>
      </w:pPr>
      <w:r>
        <w:drawing>
          <wp:inline distT="0" distB="0" distL="114300" distR="114300">
            <wp:extent cx="5669280" cy="3187065"/>
            <wp:effectExtent l="0" t="0" r="762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6371E"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RESULT</w:t>
      </w:r>
    </w:p>
    <w:p w14:paraId="3A073557">
      <w:pPr>
        <w:spacing w:after="120"/>
        <w:jc w:val="center"/>
      </w:pPr>
      <w:r>
        <w:rPr>
          <w:rFonts w:ascii="Times New Roman" w:hAnsi="Times New Roman"/>
          <w:i/>
          <w:sz w:val="18"/>
        </w:rPr>
        <w:t>Actual Programiz compiler output — Experiment 6</w:t>
      </w:r>
    </w:p>
    <w:sectPr>
      <w:headerReference r:id="rId5" w:type="default"/>
      <w:footerReference r:id="rId6" w:type="default"/>
      <w:pgSz w:w="12240" w:h="15840"/>
      <w:pgMar w:top="1008" w:right="1152" w:bottom="1008" w:left="1152" w:header="720" w:footer="720" w:gutter="0"/>
      <w:pgBorders w:offsetFrom="page">
        <w:top w:val="single" w:color="000000" w:sz="12" w:space="24"/>
        <w:left w:val="single" w:color="000000" w:sz="12" w:space="24"/>
        <w:bottom w:val="single" w:color="000000" w:sz="12" w:space="24"/>
        <w:right w:val="single" w:color="000000" w:sz="12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00004FF" w:usb2="00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07491E">
    <w:pPr>
      <w:pStyle w:val="18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C167D5">
    <w:pPr>
      <w:pStyle w:val="19"/>
      <w:jc w:val="center"/>
    </w:pPr>
    <w:r>
      <w:rPr>
        <w:rFonts w:ascii="Times New Roman" w:hAnsi="Times New Roman" w:eastAsia="Times New Roman"/>
        <w:b/>
        <w:sz w:val="18"/>
      </w:rPr>
      <w:t>ARTIFICIAL INTELLIGENCE LABORATORY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6957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267</Words>
  <Characters>1364</Characters>
  <Lines>0</Lines>
  <Paragraphs>0</Paragraphs>
  <TotalTime>0</TotalTime>
  <ScaleCrop>false</ScaleCrop>
  <LinksUpToDate>false</LinksUpToDate>
  <CharactersWithSpaces>1662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SAIL</cp:lastModifiedBy>
  <dcterms:modified xsi:type="dcterms:W3CDTF">2026-10-23T02:47:50Z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eyJoZGlkIjoiNTcwNTBjZmQzZDBkYTk1ODYzNDhmMTc1NTgwYjMwZGMifQ==</vt:lpwstr>
  </property>
  <property fmtid="{D5CDD505-2E9C-101B-9397-08002B2CF9AE}" pid="3" name="KSOProductBuildVer">
    <vt:lpwstr>1033-12.1.0.29162</vt:lpwstr>
  </property>
  <property fmtid="{D5CDD505-2E9C-101B-9397-08002B2CF9AE}" pid="4" name="ICV">
    <vt:lpwstr>791C8F45230449E08B491BB7CD66DD53_12</vt:lpwstr>
  </property>
</Properties>
</file>