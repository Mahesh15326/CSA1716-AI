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3E716"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BREADTH FIRST SEARCH (BFS)</w:t>
      </w:r>
    </w:p>
    <w:p w14:paraId="10A81ABF"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CO3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4464"/>
      </w:tblGrid>
      <w:tr w14:paraId="6A33C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CF8D1B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C54D4E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Mahesh Sai</w:t>
            </w:r>
          </w:p>
        </w:tc>
      </w:tr>
      <w:tr w14:paraId="02C41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702B1E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78E838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</w:t>
            </w:r>
            <w:r>
              <w:rPr>
                <w:rFonts w:hint="default"/>
                <w:b w:val="0"/>
                <w:sz w:val="20"/>
                <w:lang w:val="en-US"/>
              </w:rPr>
              <w:t>74</w:t>
            </w:r>
            <w:bookmarkStart w:id="0" w:name="_GoBack"/>
            <w:bookmarkEnd w:id="0"/>
          </w:p>
        </w:tc>
      </w:tr>
    </w:tbl>
    <w:p w14:paraId="403FC36B"/>
    <w:p w14:paraId="4841B0B6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 w14:paraId="6C2E6323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To implement Breadth-First Search to traverse a graph from a given starting vertex.</w:t>
      </w:r>
    </w:p>
    <w:p w14:paraId="31C83022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 w14:paraId="2C1C2750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Represent the graph using an adjacency list.</w:t>
      </w:r>
    </w:p>
    <w:p w14:paraId="310AB17C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Place the starting vertex in a queue and mark it visited.</w:t>
      </w:r>
    </w:p>
    <w:p w14:paraId="49A35D7F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Remove the front vertex from the queue and add it to the traversal order.</w:t>
      </w:r>
    </w:p>
    <w:p w14:paraId="464D596B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Visit each unvisited adjacent vertex, mark it visited, and add it to the queue.</w:t>
      </w:r>
    </w:p>
    <w:p w14:paraId="4F4E6933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Repeat until the queue is empty.</w:t>
      </w:r>
    </w:p>
    <w:p w14:paraId="71D37FDD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 w14:paraId="77486F8E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BFS explores all immediate neighbours before moving to vertices at the next level. With an unweighted graph, it can also find shortest paths measured by number of edges.</w:t>
      </w:r>
    </w:p>
    <w:p w14:paraId="1EFAA549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 w14:paraId="78E8575E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 w14:paraId="6E800F0D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Create queue with start vertex; mark it visited</w:t>
      </w:r>
    </w:p>
    <w:p w14:paraId="406055D3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WHILE queue is not empty:</w:t>
      </w:r>
    </w:p>
    <w:p w14:paraId="45B20817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Remove front vertex and append it to traversal order</w:t>
      </w:r>
    </w:p>
    <w:p w14:paraId="0BE29665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FOR each neighbour:</w:t>
      </w:r>
    </w:p>
    <w:p w14:paraId="4767D3DD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    IF neighbour is not visited: mark visited and enqueue</w:t>
      </w:r>
    </w:p>
    <w:p w14:paraId="69A50A66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Display traversal order</w:t>
      </w:r>
    </w:p>
    <w:p w14:paraId="137493E4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 w14:paraId="2DE71B36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 w14:paraId="4EA97AB9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778A8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</w:tcPr>
          <w:p w14:paraId="751DF3D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from collections import deque</w:t>
            </w:r>
          </w:p>
          <w:p w14:paraId="00AB89E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1A73CF0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graph = {</w:t>
            </w:r>
          </w:p>
          <w:p w14:paraId="4C69FF4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"A": ["B", "C"],</w:t>
            </w:r>
          </w:p>
          <w:p w14:paraId="1B0E21E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"B": ["A", "D", "E"],</w:t>
            </w:r>
          </w:p>
          <w:p w14:paraId="12BD2E7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"C": ["A", "F"],</w:t>
            </w:r>
          </w:p>
          <w:p w14:paraId="13A6894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"D": ["B"],</w:t>
            </w:r>
          </w:p>
          <w:p w14:paraId="761E60F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"E": ["B", "F"],</w:t>
            </w:r>
          </w:p>
          <w:p w14:paraId="1C02A08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"F": ["C", "E"]</w:t>
            </w:r>
          </w:p>
          <w:p w14:paraId="2042E9A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 w14:paraId="2CAB329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5C0EA21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bfs(graph, start):</w:t>
            </w:r>
          </w:p>
          <w:p w14:paraId="370FB59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visited = {start}</w:t>
            </w:r>
          </w:p>
          <w:p w14:paraId="7D9E349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queue = deque([start])</w:t>
            </w:r>
          </w:p>
          <w:p w14:paraId="2CFA384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 = []</w:t>
            </w:r>
          </w:p>
          <w:p w14:paraId="349BFA5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while queue:</w:t>
            </w:r>
          </w:p>
          <w:p w14:paraId="480B892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vertex = queue.popleft()</w:t>
            </w:r>
          </w:p>
          <w:p w14:paraId="1AB38DC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order.append(vertex)</w:t>
            </w:r>
          </w:p>
          <w:p w14:paraId="4A4A45F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for neighbour in graph[vertex]:</w:t>
            </w:r>
          </w:p>
          <w:p w14:paraId="67C328C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if neighbour not in visited:</w:t>
            </w:r>
          </w:p>
          <w:p w14:paraId="6D15282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visited.add(neighbour)</w:t>
            </w:r>
          </w:p>
          <w:p w14:paraId="4B25D17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queue.append(neighbour)</w:t>
            </w:r>
          </w:p>
          <w:p w14:paraId="052A51A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order</w:t>
            </w:r>
          </w:p>
          <w:p w14:paraId="6252480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060580F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print("BFS traversal:", " -&gt; ".join(bfs(graph, "A")))</w:t>
            </w:r>
          </w:p>
        </w:tc>
      </w:tr>
    </w:tbl>
    <w:p w14:paraId="691FECE3"/>
    <w:p w14:paraId="1B6ECF13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 w14:paraId="45BCCA49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The graph was traversed successfully using BFS in level-by-level order.</w:t>
      </w:r>
    </w:p>
    <w:p w14:paraId="7AC63A0C">
      <w:pPr>
        <w:spacing w:before="80" w:after="80"/>
        <w:jc w:val="center"/>
      </w:pPr>
      <w:r>
        <w:drawing>
          <wp:inline distT="0" distB="0" distL="114300" distR="114300">
            <wp:extent cx="5669280" cy="3187065"/>
            <wp:effectExtent l="0" t="0" r="762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ED4C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 w14:paraId="4C9E6032"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7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84735">
    <w:pPr>
      <w:pStyle w:val="18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192D4">
    <w:pPr>
      <w:pStyle w:val="19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45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249</Words>
  <Characters>1327</Characters>
  <Lines>0</Lines>
  <Paragraphs>0</Paragraphs>
  <TotalTime>0</TotalTime>
  <ScaleCrop>false</ScaleCrop>
  <LinksUpToDate>false</LinksUpToDate>
  <CharactersWithSpaces>1654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</cp:lastModifiedBy>
  <dcterms:modified xsi:type="dcterms:W3CDTF">2026-10-23T02:48:13Z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eyJoZGlkIjoiNTcwNTBjZmQzZDBkYTk1ODYzNDhmMTc1NTgwYjMwZGMifQ==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34975297156845AB9D4271F62A3BCB77_12</vt:lpwstr>
  </property>
</Properties>
</file>