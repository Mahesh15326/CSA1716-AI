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A5906"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WATER JUG PROBLEM</w:t>
      </w:r>
    </w:p>
    <w:p w14:paraId="38B96180"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CO2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4464"/>
      </w:tblGrid>
      <w:tr w14:paraId="74434FBE"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CA482A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00F2D1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Mahesh sai</w:t>
            </w:r>
          </w:p>
        </w:tc>
      </w:tr>
      <w:tr w14:paraId="2DB99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44BD9F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73A104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</w:t>
            </w:r>
            <w:r>
              <w:rPr>
                <w:rFonts w:hint="default"/>
                <w:b w:val="0"/>
                <w:sz w:val="20"/>
                <w:lang w:val="en-US"/>
              </w:rPr>
              <w:t>74</w:t>
            </w:r>
            <w:bookmarkStart w:id="0" w:name="_GoBack"/>
            <w:bookmarkEnd w:id="0"/>
          </w:p>
        </w:tc>
      </w:tr>
    </w:tbl>
    <w:p w14:paraId="3C6E1448"/>
    <w:p w14:paraId="6BC591E3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 w14:paraId="0AECEF7B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To obtain a target quantity of water using two jugs of fixed capacities and the allowed fill, empty, and pour operations.</w:t>
      </w:r>
    </w:p>
    <w:p w14:paraId="2DA6EA0F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 w14:paraId="72BFECA2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Represent the state as the amount of water in the 4-litre jug and the 3-litre jug.</w:t>
      </w:r>
    </w:p>
    <w:p w14:paraId="37A179FF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Start with both jugs empty.</w:t>
      </w:r>
    </w:p>
    <w:p w14:paraId="60536340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Generate states by filling either jug, emptying either jug, or pouring water from one jug to the other.</w:t>
      </w:r>
    </w:p>
    <w:p w14:paraId="57B9CCD5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Use BFS to explore states while avoiding states already visited.</w:t>
      </w:r>
    </w:p>
    <w:p w14:paraId="40F25EF5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Stop when either jug contains exactly 2 litres and print the path.</w:t>
      </w:r>
    </w:p>
    <w:p w14:paraId="1FDBFC66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 w14:paraId="71DC95B8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Each state records the current quantities in the two jugs. BFS systematically explores legal operations and finds a shortest sequence of operations under the assumption that each operation has equal cost.</w:t>
      </w:r>
    </w:p>
    <w:p w14:paraId="181CF666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 w14:paraId="7E5A77D9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 w14:paraId="19F9AB25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Set capacities to 4 and 3; target to 2</w:t>
      </w:r>
    </w:p>
    <w:p w14:paraId="3E9FB988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Put initial state (0, 0) in a queue</w:t>
      </w:r>
    </w:p>
    <w:p w14:paraId="7B4EF378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WHILE queue is not empty:</w:t>
      </w:r>
    </w:p>
    <w:p w14:paraId="763B2F19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Remove a state</w:t>
      </w:r>
    </w:p>
    <w:p w14:paraId="64D96F5A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IF either jug contains target: reconstruct and display path</w:t>
      </w:r>
    </w:p>
    <w:p w14:paraId="25010988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Generate fill, empty, and pour states</w:t>
      </w:r>
    </w:p>
    <w:p w14:paraId="05B47C51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Add unvisited states to queue and record parent/action</w:t>
      </w:r>
    </w:p>
    <w:p w14:paraId="538C3288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 w14:paraId="2898DD53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 w14:paraId="479A6392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0BAD4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</w:tcPr>
          <w:p w14:paraId="2D8FED1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from collections import deque</w:t>
            </w:r>
          </w:p>
          <w:p w14:paraId="2608D26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1979809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CAP_A, CAP_B, TARGET = 4, 3, 2</w:t>
            </w:r>
          </w:p>
          <w:p w14:paraId="7D58E70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START = (0, 0)</w:t>
            </w:r>
          </w:p>
          <w:p w14:paraId="7AC1164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6B9738E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next_states(a, b):</w:t>
            </w:r>
          </w:p>
          <w:p w14:paraId="78BFFC5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pour_ab = min(a, CAP_B - b)</w:t>
            </w:r>
          </w:p>
          <w:p w14:paraId="2821EAC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pour_ba = min(b, CAP_A - a)</w:t>
            </w:r>
          </w:p>
          <w:p w14:paraId="5F4928C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[</w:t>
            </w:r>
          </w:p>
          <w:p w14:paraId="5913CA7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("Fill 4-litre jug", (CAP_A, b)),</w:t>
            </w:r>
          </w:p>
          <w:p w14:paraId="1545986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("Fill 3-litre jug", (a, CAP_B)),</w:t>
            </w:r>
          </w:p>
          <w:p w14:paraId="5C7028F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("Empty 4-litre jug", (0, b)),</w:t>
            </w:r>
          </w:p>
          <w:p w14:paraId="128B0C5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("Empty 3-litre jug", (a, 0)),</w:t>
            </w:r>
          </w:p>
          <w:p w14:paraId="22B1170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("Pour 4-litre into 3-litre", (a - pour_ab, b + pour_ab)),</w:t>
            </w:r>
          </w:p>
          <w:p w14:paraId="66C4DE4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("Pour 3-litre into 4-litre", (a + pour_ba, b - pour_ba)),</w:t>
            </w:r>
          </w:p>
          <w:p w14:paraId="0A269DC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]</w:t>
            </w:r>
          </w:p>
          <w:p w14:paraId="2C8014C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3019FBE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queue = deque([START])</w:t>
            </w:r>
          </w:p>
          <w:p w14:paraId="2E3FF7D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parent = {START: None}</w:t>
            </w:r>
          </w:p>
          <w:p w14:paraId="417FCF9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action = {}</w:t>
            </w:r>
          </w:p>
          <w:p w14:paraId="5A94847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goal = None</w:t>
            </w:r>
          </w:p>
          <w:p w14:paraId="6AA51D4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65069F7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while queue:</w:t>
            </w:r>
          </w:p>
          <w:p w14:paraId="0DD1DA6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state = queue.popleft()</w:t>
            </w:r>
          </w:p>
          <w:p w14:paraId="1148D9B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a, b = state</w:t>
            </w:r>
          </w:p>
          <w:p w14:paraId="22DC3A0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a == TARGET or b == TARGET:</w:t>
            </w:r>
          </w:p>
          <w:p w14:paraId="63F9CED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goal = state</w:t>
            </w:r>
          </w:p>
          <w:p w14:paraId="5C5F7C1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break</w:t>
            </w:r>
          </w:p>
          <w:p w14:paraId="04D4D19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operation, nxt in next_states(a, b):</w:t>
            </w:r>
          </w:p>
          <w:p w14:paraId="4A7B216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nxt not in parent:</w:t>
            </w:r>
          </w:p>
          <w:p w14:paraId="2E5B0EA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parent[nxt] = state</w:t>
            </w:r>
          </w:p>
          <w:p w14:paraId="7DB589F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action[nxt] = operation</w:t>
            </w:r>
          </w:p>
          <w:p w14:paraId="74C8EF2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queue.append(nxt)</w:t>
            </w:r>
          </w:p>
          <w:p w14:paraId="62D6DE0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795A54A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if goal is not None:</w:t>
            </w:r>
          </w:p>
          <w:p w14:paraId="701A9F1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path = []</w:t>
            </w:r>
          </w:p>
          <w:p w14:paraId="4A5EB07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state = goal</w:t>
            </w:r>
          </w:p>
          <w:p w14:paraId="29ACAF0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while state is not None:</w:t>
            </w:r>
          </w:p>
          <w:p w14:paraId="703B810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path.append((state, action.get(state, "Start")))</w:t>
            </w:r>
          </w:p>
          <w:p w14:paraId="0563FB6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state = parent[state]</w:t>
            </w:r>
          </w:p>
          <w:p w14:paraId="58A2486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state, operation in reversed(path):</w:t>
            </w:r>
          </w:p>
          <w:p w14:paraId="5FBAE17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print(f"{operation}: 4-litre jug={state[0]} L, "</w:t>
            </w:r>
          </w:p>
          <w:p w14:paraId="24854E2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f"3-litre jug={state[1]} L")</w:t>
            </w:r>
          </w:p>
          <w:p w14:paraId="426C587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else:</w:t>
            </w:r>
          </w:p>
          <w:p w14:paraId="553DC68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print("Target quantity cannot be reached.")</w:t>
            </w:r>
          </w:p>
        </w:tc>
      </w:tr>
    </w:tbl>
    <w:p w14:paraId="5D85CC3B"/>
    <w:p w14:paraId="7585B075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 w14:paraId="6D5E1E09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The target quantity of 2 litres was obtained using BFS and the permitted jug operations.</w:t>
      </w:r>
    </w:p>
    <w:p w14:paraId="08AC7528">
      <w:pPr>
        <w:spacing w:before="80" w:after="80"/>
        <w:jc w:val="center"/>
      </w:pPr>
      <w:r>
        <w:drawing>
          <wp:inline distT="0" distB="0" distL="114300" distR="114300">
            <wp:extent cx="5669280" cy="3187065"/>
            <wp:effectExtent l="0" t="0" r="762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00CC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 w14:paraId="1E8E3556"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3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651B7">
    <w:pPr>
      <w:pStyle w:val="18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71A1D">
    <w:pPr>
      <w:pStyle w:val="19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BC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387</Words>
  <Characters>1936</Characters>
  <Lines>0</Lines>
  <Paragraphs>0</Paragraphs>
  <TotalTime>0</TotalTime>
  <ScaleCrop>false</ScaleCrop>
  <LinksUpToDate>false</LinksUpToDate>
  <CharactersWithSpaces>2470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</cp:lastModifiedBy>
  <dcterms:modified xsi:type="dcterms:W3CDTF">2026-10-23T02:46:42Z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eyJoZGlkIjoiNTcwNTBjZmQzZDBkYTk1ODYzNDhmMTc1NTgwYjMwZGMifQ==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DF738ECC429E41F681DEA98118C7FC7E_12</vt:lpwstr>
  </property>
</Properties>
</file>