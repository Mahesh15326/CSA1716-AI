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13C8A">
      <w:pPr>
        <w:spacing w:before="160" w:after="80"/>
        <w:jc w:val="center"/>
      </w:pPr>
      <w:r>
        <w:rPr>
          <w:rFonts w:ascii="Times New Roman" w:hAnsi="Times New Roman" w:eastAsia="Times New Roman"/>
          <w:b/>
          <w:sz w:val="32"/>
        </w:rPr>
        <w:t>MISSIONARIES AND CANNIBALS PROBLEM</w:t>
      </w:r>
    </w:p>
    <w:p w14:paraId="29C01218">
      <w:pPr>
        <w:spacing w:after="200"/>
        <w:jc w:val="center"/>
      </w:pPr>
      <w:r>
        <w:rPr>
          <w:rFonts w:ascii="Times New Roman" w:hAnsi="Times New Roman" w:eastAsia="Times New Roman"/>
          <w:b/>
          <w:sz w:val="24"/>
        </w:rPr>
        <w:t>Course Outcome: CO3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4"/>
        <w:gridCol w:w="4464"/>
      </w:tblGrid>
      <w:tr w14:paraId="2EEBE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BE3A1E"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22F177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Mahesh sai</w:t>
            </w:r>
          </w:p>
        </w:tc>
      </w:tr>
      <w:tr w14:paraId="0BA90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A3F01E"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Register Number</w:t>
            </w:r>
          </w:p>
        </w:tc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31FD082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1924126</w:t>
            </w:r>
            <w:r>
              <w:rPr>
                <w:rFonts w:hint="default"/>
                <w:b w:val="0"/>
                <w:sz w:val="20"/>
                <w:lang w:val="en-US"/>
              </w:rPr>
              <w:t>74</w:t>
            </w:r>
            <w:bookmarkStart w:id="0" w:name="_GoBack"/>
            <w:bookmarkEnd w:id="0"/>
          </w:p>
        </w:tc>
      </w:tr>
    </w:tbl>
    <w:p w14:paraId="161E83F1"/>
    <w:p w14:paraId="44DB03C5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 w14:paraId="639B72B4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To transport three missionaries and three cannibals across a river safely using a boat that can carry at most two people.</w:t>
      </w:r>
    </w:p>
    <w:p w14:paraId="6E1FBCEE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 w14:paraId="349162E9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Represent each state as (missionaries on the left bank, cannibals on the left bank, boat position).</w:t>
      </w:r>
    </w:p>
    <w:p w14:paraId="47277530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Start with all six people on the left bank and the boat on the left.</w:t>
      </w:r>
    </w:p>
    <w:p w14:paraId="6321DD15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Generate boat trips carrying one or two people.</w:t>
      </w:r>
    </w:p>
    <w:p w14:paraId="5BD2019C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Reject states where cannibals outnumber missionaries on either bank when missionaries are present.</w:t>
      </w:r>
    </w:p>
    <w:p w14:paraId="14736D82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Use BFS to find a safe sequence of crossings until everyone reaches the right bank.</w:t>
      </w:r>
    </w:p>
    <w:p w14:paraId="39877E36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CORE LOGIC</w:t>
      </w:r>
    </w:p>
    <w:p w14:paraId="14A3BE4D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The problem is a state-space search with safety constraints. BFS explores valid states and records each state's parent so a shortest valid sequence of crossings can be reconstructed.</w:t>
      </w:r>
    </w:p>
    <w:p w14:paraId="751761CF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PSEUDOCODE</w:t>
      </w:r>
    </w:p>
    <w:p w14:paraId="4494F236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START</w:t>
      </w:r>
    </w:p>
    <w:p w14:paraId="68D05255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Set initial state (3, 3, Left) and goal (0, 0, Right)</w:t>
      </w:r>
    </w:p>
    <w:p w14:paraId="1CA8B0C7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Initialize BFS queue and parent map</w:t>
      </w:r>
    </w:p>
    <w:p w14:paraId="0B8E0286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WHILE queue is not empty:</w:t>
      </w:r>
    </w:p>
    <w:p w14:paraId="4489E04C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Remove a state</w:t>
      </w:r>
    </w:p>
    <w:p w14:paraId="66C430C8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IF it equals the goal: reconstruct path</w:t>
      </w:r>
    </w:p>
    <w:p w14:paraId="25E0A117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Generate all one- or two-person boat trips</w:t>
      </w:r>
    </w:p>
    <w:p w14:paraId="58BA7B8D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Keep only legal, safe, unvisited states</w:t>
      </w:r>
    </w:p>
    <w:p w14:paraId="47F7991B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Record parent and enqueue each state</w:t>
      </w:r>
    </w:p>
    <w:p w14:paraId="3BAF99D5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Display crossing sequence</w:t>
      </w:r>
    </w:p>
    <w:p w14:paraId="0ECD5A31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STOP</w:t>
      </w:r>
    </w:p>
    <w:p w14:paraId="29F77CB3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 w14:paraId="3773ED74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Save the following code in a .py file and run it using Python 3.9 or later.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20BF9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</w:tcPr>
          <w:p w14:paraId="3E30667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from collections import deque</w:t>
            </w:r>
          </w:p>
          <w:p w14:paraId="0F2C5E9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7C93169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START = (3, 3, 0)  # boat: 0 = left, 1 = right</w:t>
            </w:r>
          </w:p>
          <w:p w14:paraId="6B3DA35F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GOAL = (0, 0, 1)</w:t>
            </w:r>
          </w:p>
          <w:p w14:paraId="3D3BAB17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BOAT_LOADS = [(1, 0), (2, 0), (0, 1), (0, 2), (1, 1)]</w:t>
            </w:r>
          </w:p>
          <w:p w14:paraId="13BE6F6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14179F4B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valid(m_left, c_left):</w:t>
            </w:r>
          </w:p>
          <w:p w14:paraId="751CBC0E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m_right, c_right = 3 - m_left, 3 - c_left</w:t>
            </w:r>
          </w:p>
          <w:p w14:paraId="4EAA2DCF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not (0 &lt;= m_left &lt;= 3 and 0 &lt;= c_left &lt;= 3):</w:t>
            </w:r>
          </w:p>
          <w:p w14:paraId="3EE43437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return False</w:t>
            </w:r>
          </w:p>
          <w:p w14:paraId="7B77E4A7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not (0 &lt;= m_right &lt;= 3 and 0 &lt;= c_right &lt;= 3):</w:t>
            </w:r>
          </w:p>
          <w:p w14:paraId="256D1E2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return False</w:t>
            </w:r>
          </w:p>
          <w:p w14:paraId="3D0174B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m_left &gt; 0 and c_left &gt; m_left:</w:t>
            </w:r>
          </w:p>
          <w:p w14:paraId="0696673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return False</w:t>
            </w:r>
          </w:p>
          <w:p w14:paraId="731487FF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m_right &gt; 0 and c_right &gt; m_right:</w:t>
            </w:r>
          </w:p>
          <w:p w14:paraId="2B794549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return False</w:t>
            </w:r>
          </w:p>
          <w:p w14:paraId="626F598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True</w:t>
            </w:r>
          </w:p>
          <w:p w14:paraId="2417F8A8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587B5F78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queue = deque([START])</w:t>
            </w:r>
          </w:p>
          <w:p w14:paraId="1AC460AF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parent = {START: None}</w:t>
            </w:r>
          </w:p>
          <w:p w14:paraId="0110DCD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move_used = {}</w:t>
            </w:r>
          </w:p>
          <w:p w14:paraId="78C357F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while queue:</w:t>
            </w:r>
          </w:p>
          <w:p w14:paraId="2762F448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state = queue.popleft()</w:t>
            </w:r>
          </w:p>
          <w:p w14:paraId="7FF95ABE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state == GOAL:</w:t>
            </w:r>
          </w:p>
          <w:p w14:paraId="1B3203D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break</w:t>
            </w:r>
          </w:p>
          <w:p w14:paraId="1A2D0DDC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m, c, boat = state</w:t>
            </w:r>
          </w:p>
          <w:p w14:paraId="246AAE2E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dm, dc in BOAT_LOADS:</w:t>
            </w:r>
          </w:p>
          <w:p w14:paraId="0D90E912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boat == 0:</w:t>
            </w:r>
          </w:p>
          <w:p w14:paraId="453A269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nxt = (m - dm, c - dc, 1)</w:t>
            </w:r>
          </w:p>
          <w:p w14:paraId="35E5A3E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direction = "Left -&gt; Right"</w:t>
            </w:r>
          </w:p>
          <w:p w14:paraId="6C5F675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else:</w:t>
            </w:r>
          </w:p>
          <w:p w14:paraId="0AED8002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nxt = (m + dm, c + dc, 0)</w:t>
            </w:r>
          </w:p>
          <w:p w14:paraId="2BDCDE09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direction = "Right -&gt; Left"</w:t>
            </w:r>
          </w:p>
          <w:p w14:paraId="2E056338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valid(nxt[0], nxt[1]) and nxt not in parent:</w:t>
            </w:r>
          </w:p>
          <w:p w14:paraId="4A6EB9E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parent[nxt] = state</w:t>
            </w:r>
          </w:p>
          <w:p w14:paraId="3ECD6C73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move_used[nxt] = (dm, dc, direction)</w:t>
            </w:r>
          </w:p>
          <w:p w14:paraId="552FC569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queue.append(nxt)</w:t>
            </w:r>
          </w:p>
          <w:p w14:paraId="7BBDF4FE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3079C4DE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if GOAL in parent:</w:t>
            </w:r>
          </w:p>
          <w:p w14:paraId="50F5875B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path = []</w:t>
            </w:r>
          </w:p>
          <w:p w14:paraId="5EF1BA12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state = GOAL</w:t>
            </w:r>
          </w:p>
          <w:p w14:paraId="5BBD7A2C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while state is not None:</w:t>
            </w:r>
          </w:p>
          <w:p w14:paraId="2599DD3C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path.append(state)</w:t>
            </w:r>
          </w:p>
          <w:p w14:paraId="78A1AE59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state = parent[state]</w:t>
            </w:r>
          </w:p>
          <w:p w14:paraId="6549227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path.reverse()</w:t>
            </w:r>
          </w:p>
          <w:p w14:paraId="4444DB3C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i, state in enumerate(path):</w:t>
            </w:r>
          </w:p>
          <w:p w14:paraId="18FA3B88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m, c, boat = state</w:t>
            </w:r>
          </w:p>
          <w:p w14:paraId="222D278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print(f"State {i}: left bank M={m}, C={c}; "</w:t>
            </w:r>
          </w:p>
          <w:p w14:paraId="4A1E2CA9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f"right bank M={3-m}, C={3-c}; "</w:t>
            </w:r>
          </w:p>
          <w:p w14:paraId="58D66877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f"boat={'Left' if boat == 0 else 'Right'}")</w:t>
            </w:r>
          </w:p>
          <w:p w14:paraId="2FC91F4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if i &gt; 0:</w:t>
            </w:r>
          </w:p>
          <w:p w14:paraId="7C80BAC3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dm, dc, direction = move_used[state]</w:t>
            </w:r>
          </w:p>
          <w:p w14:paraId="44D317F2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print(f"  Crossing: {dm} missionary(ies), "</w:t>
            </w:r>
          </w:p>
          <w:p w14:paraId="0AAA3FD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f"{dc} cannibal(s), {direction}")</w:t>
            </w:r>
          </w:p>
          <w:p w14:paraId="4FC7C0D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else:</w:t>
            </w:r>
          </w:p>
          <w:p w14:paraId="0631BC9E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print("No safe solution found.")</w:t>
            </w:r>
          </w:p>
        </w:tc>
      </w:tr>
    </w:tbl>
    <w:p w14:paraId="0F92F377"/>
    <w:p w14:paraId="4ED2B33B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 w14:paraId="601ACCEA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BFS found a safe sequence of river crossings that transports all missionaries and cannibals without violating the safety rules.</w:t>
      </w:r>
    </w:p>
    <w:p w14:paraId="4E3D0EA5">
      <w:pPr>
        <w:spacing w:before="80" w:after="80"/>
        <w:jc w:val="center"/>
      </w:pPr>
      <w:r>
        <w:drawing>
          <wp:inline distT="0" distB="0" distL="114300" distR="114300">
            <wp:extent cx="5669280" cy="3190875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E963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 w14:paraId="4F224C5E">
      <w:pPr>
        <w:spacing w:after="120"/>
        <w:jc w:val="center"/>
      </w:pPr>
      <w:r>
        <w:rPr>
          <w:rFonts w:ascii="Times New Roman" w:hAnsi="Times New Roman"/>
          <w:i/>
          <w:sz w:val="18"/>
        </w:rPr>
        <w:t>Actual Programiz compiler output — Experiment 5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15904">
    <w:pPr>
      <w:pStyle w:val="18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B21BB">
    <w:pPr>
      <w:pStyle w:val="19"/>
      <w:jc w:val="center"/>
    </w:pPr>
    <w:r>
      <w:rPr>
        <w:rFonts w:ascii="Times New Roman" w:hAnsi="Times New Roman" w:eastAsia="Times New Roman"/>
        <w:b/>
        <w:sz w:val="18"/>
      </w:rPr>
      <w:t>ARTIFICIAL INTELLIGENCE LABORATORY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7F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484</Words>
  <Characters>2286</Characters>
  <Lines>0</Lines>
  <Paragraphs>0</Paragraphs>
  <TotalTime>0</TotalTime>
  <ScaleCrop>false</ScaleCrop>
  <LinksUpToDate>false</LinksUpToDate>
  <CharactersWithSpaces>3032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</cp:lastModifiedBy>
  <dcterms:modified xsi:type="dcterms:W3CDTF">2026-10-23T02:47:26Z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eyJoZGlkIjoiNTcwNTBjZmQzZDBkYTk1ODYzNDhmMTc1NTgwYjMwZGMifQ==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0DCA333E5AD5454E9B2BD1493E86810B_12</vt:lpwstr>
  </property>
</Properties>
</file>