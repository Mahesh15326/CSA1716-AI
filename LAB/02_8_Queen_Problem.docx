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A9E443">
      <w:pPr>
        <w:spacing w:before="160" w:after="80"/>
        <w:jc w:val="center"/>
      </w:pPr>
      <w:r>
        <w:rPr>
          <w:rFonts w:ascii="Times New Roman" w:hAnsi="Times New Roman" w:eastAsia="Times New Roman"/>
          <w:b/>
          <w:sz w:val="32"/>
        </w:rPr>
        <w:t>8-QUEEN PROBLEM</w:t>
      </w:r>
    </w:p>
    <w:p w14:paraId="3A9699B1">
      <w:pPr>
        <w:spacing w:after="200"/>
        <w:jc w:val="center"/>
      </w:pPr>
      <w:r>
        <w:rPr>
          <w:rFonts w:ascii="Times New Roman" w:hAnsi="Times New Roman" w:eastAsia="Times New Roman"/>
          <w:b/>
          <w:sz w:val="24"/>
        </w:rPr>
        <w:t>Course Outcome: CO1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64"/>
        <w:gridCol w:w="4464"/>
      </w:tblGrid>
      <w:tr w14:paraId="0C2258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7A42E38"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w="4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06D1ED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Mahesh sai</w:t>
            </w:r>
          </w:p>
        </w:tc>
      </w:tr>
      <w:tr w14:paraId="660256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F54C4E7"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Register Number</w:t>
            </w:r>
          </w:p>
        </w:tc>
        <w:tc>
          <w:tcPr>
            <w:tcW w:w="4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D0A09A2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1924126</w:t>
            </w:r>
            <w:r>
              <w:rPr>
                <w:rFonts w:hint="default"/>
                <w:b w:val="0"/>
                <w:sz w:val="20"/>
                <w:lang w:val="en-US"/>
              </w:rPr>
              <w:t>74</w:t>
            </w:r>
            <w:bookmarkStart w:id="0" w:name="_GoBack"/>
            <w:bookmarkEnd w:id="0"/>
          </w:p>
        </w:tc>
      </w:tr>
    </w:tbl>
    <w:p w14:paraId="1DD6A4EC"/>
    <w:p w14:paraId="432ED626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AIM</w:t>
      </w:r>
    </w:p>
    <w:p w14:paraId="739F238B">
      <w:pPr>
        <w:spacing w:after="40" w:line="360" w:lineRule="auto"/>
      </w:pPr>
      <w:r>
        <w:rPr>
          <w:rFonts w:ascii="Times New Roman" w:hAnsi="Times New Roman" w:eastAsia="Times New Roman"/>
          <w:sz w:val="24"/>
        </w:rPr>
        <w:t>To place eight queens on an 8 × 8 chessboard so that no two queens attack each other.</w:t>
      </w:r>
    </w:p>
    <w:p w14:paraId="0DA7D02D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ALGORITHM</w:t>
      </w:r>
    </w:p>
    <w:p w14:paraId="295BFC38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Start with an empty chessboard.</w:t>
      </w:r>
    </w:p>
    <w:p w14:paraId="7E296B25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Place one queen in each row, trying columns one by one.</w:t>
      </w:r>
    </w:p>
    <w:p w14:paraId="400E31CB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Before placing a queen, check whether its column and diagonals are free.</w:t>
      </w:r>
    </w:p>
    <w:p w14:paraId="2155D43B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If a safe position is found, place the queen and continue to the next row.</w:t>
      </w:r>
    </w:p>
    <w:p w14:paraId="562485A1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If no safe position is available, backtrack to the previous row and try another column.</w:t>
      </w:r>
    </w:p>
    <w:p w14:paraId="3B96E8BC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Print a valid arrangement when queens have been placed in all eight rows.</w:t>
      </w:r>
    </w:p>
    <w:p w14:paraId="628940F6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CORE LOGIC</w:t>
      </w:r>
    </w:p>
    <w:p w14:paraId="4F455203">
      <w:pPr>
        <w:spacing w:after="40" w:line="360" w:lineRule="auto"/>
      </w:pPr>
      <w:r>
        <w:rPr>
          <w:rFonts w:ascii="Times New Roman" w:hAnsi="Times New Roman" w:eastAsia="Times New Roman"/>
          <w:sz w:val="24"/>
        </w:rPr>
        <w:t>Backtracking builds a solution one row at a time. A placement is accepted only when it does not conflict with earlier queens. When a partial arrangement cannot be completed, the algorithm undoes the last placement and tries another option.</w:t>
      </w:r>
    </w:p>
    <w:p w14:paraId="0915F919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PSEUDOCODE</w:t>
      </w:r>
    </w:p>
    <w:p w14:paraId="7E751E05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>START</w:t>
      </w:r>
    </w:p>
    <w:p w14:paraId="7F43DC8F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>Create an empty board</w:t>
      </w:r>
    </w:p>
    <w:p w14:paraId="5B186F14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>FUNCTION place(row):</w:t>
      </w:r>
    </w:p>
    <w:p w14:paraId="1F655822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 xml:space="preserve">    IF row equals 8: display solution; return success</w:t>
      </w:r>
    </w:p>
    <w:p w14:paraId="555C7203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 xml:space="preserve">    FOR each column from 0 to 7:</w:t>
      </w:r>
    </w:p>
    <w:p w14:paraId="4B59EFC0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 xml:space="preserve">        IF column and diagonals are safe:</w:t>
      </w:r>
    </w:p>
    <w:p w14:paraId="19141E1F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 xml:space="preserve">            Place queen</w:t>
      </w:r>
    </w:p>
    <w:p w14:paraId="3F958812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 xml:space="preserve">            IF place(row + 1) succeeds: return success</w:t>
      </w:r>
    </w:p>
    <w:p w14:paraId="63E65530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 xml:space="preserve">            Remove queen (backtrack)</w:t>
      </w:r>
    </w:p>
    <w:p w14:paraId="1C4DAB41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 xml:space="preserve">    Return failure</w:t>
      </w:r>
    </w:p>
    <w:p w14:paraId="1D024FE0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>Call place(0)</w:t>
      </w:r>
    </w:p>
    <w:p w14:paraId="3E1B80E7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>STOP</w:t>
      </w:r>
    </w:p>
    <w:p w14:paraId="3DA592B7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PROGRAM</w:t>
      </w:r>
    </w:p>
    <w:p w14:paraId="65B1A063">
      <w:pPr>
        <w:spacing w:after="40" w:line="360" w:lineRule="auto"/>
      </w:pPr>
      <w:r>
        <w:rPr>
          <w:rFonts w:ascii="Times New Roman" w:hAnsi="Times New Roman" w:eastAsia="Times New Roman"/>
          <w:sz w:val="24"/>
        </w:rPr>
        <w:t>Save the following code in a .py file and run it using Python 3.9 or later.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8"/>
      </w:tblGrid>
      <w:tr w14:paraId="3098C8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</w:tcPr>
          <w:p w14:paraId="43513449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N = 8</w:t>
            </w:r>
          </w:p>
          <w:p w14:paraId="26A98F0F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positions = [-1] * N  # positions[row] = column</w:t>
            </w:r>
          </w:p>
          <w:p w14:paraId="3A875543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 w14:paraId="00775A88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def safe(row, col):</w:t>
            </w:r>
          </w:p>
          <w:p w14:paraId="5F9DADCF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for previous_row in range(row):</w:t>
            </w:r>
          </w:p>
          <w:p w14:paraId="3845E6C2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previous_col = positions[previous_row]</w:t>
            </w:r>
          </w:p>
          <w:p w14:paraId="4D7679EF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if previous_col == col:</w:t>
            </w:r>
          </w:p>
          <w:p w14:paraId="017914BB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return False</w:t>
            </w:r>
          </w:p>
          <w:p w14:paraId="2C0B96B3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if abs(previous_col - col) == abs(previous_row - row):</w:t>
            </w:r>
          </w:p>
          <w:p w14:paraId="5359FB9F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return False</w:t>
            </w:r>
          </w:p>
          <w:p w14:paraId="30C4FE07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return True</w:t>
            </w:r>
          </w:p>
          <w:p w14:paraId="6168EE54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 w14:paraId="0D58FE10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def solve(row=0):</w:t>
            </w:r>
          </w:p>
          <w:p w14:paraId="1EF53D81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if row == N:</w:t>
            </w:r>
          </w:p>
          <w:p w14:paraId="5EBCB165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return True</w:t>
            </w:r>
          </w:p>
          <w:p w14:paraId="2DBDB2BC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for col in range(N):</w:t>
            </w:r>
          </w:p>
          <w:p w14:paraId="40485BA0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if safe(row, col):</w:t>
            </w:r>
          </w:p>
          <w:p w14:paraId="3252E816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positions[row] = col</w:t>
            </w:r>
          </w:p>
          <w:p w14:paraId="5656D8E3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if solve(row + 1):</w:t>
            </w:r>
          </w:p>
          <w:p w14:paraId="590E9F40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return True</w:t>
            </w:r>
          </w:p>
          <w:p w14:paraId="4A480E64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positions[row] = -1</w:t>
            </w:r>
          </w:p>
          <w:p w14:paraId="6F677034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return False</w:t>
            </w:r>
          </w:p>
          <w:p w14:paraId="4331BD89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 w14:paraId="7C47DBF8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if solve():</w:t>
            </w:r>
          </w:p>
          <w:p w14:paraId="6E5F17F8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print("One solution to the 8-Queen problem:")</w:t>
            </w:r>
          </w:p>
          <w:p w14:paraId="2582B05A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for row in range(N):</w:t>
            </w:r>
          </w:p>
          <w:p w14:paraId="70259D3A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print(" ".join("Q" if positions[row] == col else "." </w:t>
            </w:r>
          </w:p>
          <w:p w14:paraId="59F2480B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       for col in range(N)))</w:t>
            </w:r>
          </w:p>
          <w:p w14:paraId="6E80AC6F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print("Queen columns by row (1-based):",</w:t>
            </w:r>
          </w:p>
          <w:p w14:paraId="2132740D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[col + 1 for col in positions])</w:t>
            </w:r>
          </w:p>
          <w:p w14:paraId="7B4E7E21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else:</w:t>
            </w:r>
          </w:p>
          <w:p w14:paraId="4E4C72C0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print("No solution exists.")</w:t>
            </w:r>
          </w:p>
        </w:tc>
      </w:tr>
    </w:tbl>
    <w:p w14:paraId="2BF5C3DE"/>
    <w:p w14:paraId="018E4FF7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OUTPUT</w:t>
      </w:r>
    </w:p>
    <w:p w14:paraId="18C19A29">
      <w:pPr>
        <w:spacing w:after="40" w:line="360" w:lineRule="auto"/>
      </w:pPr>
      <w:r>
        <w:rPr>
          <w:rFonts w:ascii="Times New Roman" w:hAnsi="Times New Roman" w:eastAsia="Times New Roman"/>
          <w:sz w:val="24"/>
        </w:rPr>
        <w:t>The backtracking algorithm successfully found a valid arrangement of eight non-attacking queens.</w:t>
      </w:r>
    </w:p>
    <w:p w14:paraId="1157644E">
      <w:pPr>
        <w:spacing w:before="80" w:after="80"/>
        <w:jc w:val="center"/>
      </w:pPr>
      <w:r>
        <w:drawing>
          <wp:inline distT="0" distB="0" distL="114300" distR="114300">
            <wp:extent cx="5669280" cy="3188970"/>
            <wp:effectExtent l="0" t="0" r="762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E968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RESULT</w:t>
      </w:r>
    </w:p>
    <w:p w14:paraId="7A37AD35">
      <w:pPr>
        <w:spacing w:after="120"/>
        <w:jc w:val="center"/>
      </w:pPr>
      <w:r>
        <w:rPr>
          <w:rFonts w:ascii="Times New Roman" w:hAnsi="Times New Roman"/>
          <w:i/>
          <w:sz w:val="18"/>
        </w:rPr>
        <w:t>Actual Programiz compiler output — Experiment 2</w:t>
      </w:r>
    </w:p>
    <w:sectPr>
      <w:headerReference r:id="rId5" w:type="default"/>
      <w:footerReference r:id="rId6" w:type="default"/>
      <w:pgSz w:w="12240" w:h="15840"/>
      <w:pgMar w:top="1008" w:right="1152" w:bottom="1008" w:left="1152" w:header="720" w:footer="720" w:gutter="0"/>
      <w:pgBorders w:offsetFrom="page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00004FF" w:usb2="00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382D99">
    <w:pPr>
      <w:pStyle w:val="18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DBC0E2">
    <w:pPr>
      <w:pStyle w:val="19"/>
      <w:jc w:val="center"/>
    </w:pPr>
    <w:r>
      <w:rPr>
        <w:rFonts w:ascii="Times New Roman" w:hAnsi="Times New Roman" w:eastAsia="Times New Roman"/>
        <w:b/>
        <w:sz w:val="18"/>
      </w:rPr>
      <w:t>ARTIFICIAL INTELLIGENCE LABORATORY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3A0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336</Words>
  <Characters>1713</Characters>
  <Lines>0</Lines>
  <Paragraphs>0</Paragraphs>
  <TotalTime>0</TotalTime>
  <ScaleCrop>false</ScaleCrop>
  <LinksUpToDate>false</LinksUpToDate>
  <CharactersWithSpaces>2238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SAIL</cp:lastModifiedBy>
  <dcterms:modified xsi:type="dcterms:W3CDTF">2026-10-23T02:46:07Z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eyJoZGlkIjoiNTcwNTBjZmQzZDBkYTk1ODYzNDhmMTc1NTgwYjMwZGMifQ==</vt:lpwstr>
  </property>
  <property fmtid="{D5CDD505-2E9C-101B-9397-08002B2CF9AE}" pid="3" name="KSOProductBuildVer">
    <vt:lpwstr>1033-12.1.0.29162</vt:lpwstr>
  </property>
  <property fmtid="{D5CDD505-2E9C-101B-9397-08002B2CF9AE}" pid="4" name="ICV">
    <vt:lpwstr>6963DD34817743BBBCAB9A7DE4223385_12</vt:lpwstr>
  </property>
</Properties>
</file>