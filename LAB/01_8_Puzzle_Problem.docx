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3A1ED"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8-PUZZLE PROBLEM</w:t>
      </w:r>
    </w:p>
    <w:p w14:paraId="5599F9F4"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CO1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464"/>
      </w:tblGrid>
      <w:tr w14:paraId="3FA17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37AF97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87676C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Mahesh sai</w:t>
            </w:r>
          </w:p>
        </w:tc>
      </w:tr>
      <w:tr w14:paraId="3E067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221BC4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D9A252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</w:t>
            </w:r>
            <w:r>
              <w:rPr>
                <w:rFonts w:hint="default"/>
                <w:b w:val="0"/>
                <w:sz w:val="20"/>
                <w:lang w:val="en-US"/>
              </w:rPr>
              <w:t>412674</w:t>
            </w:r>
            <w:bookmarkStart w:id="0" w:name="_GoBack"/>
            <w:bookmarkEnd w:id="0"/>
          </w:p>
        </w:tc>
      </w:tr>
    </w:tbl>
    <w:p w14:paraId="1BE16FBD"/>
    <w:p w14:paraId="7026CB2A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 w14:paraId="4DF8F3E0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To solve the 8-puzzle problem by finding a sequence of valid moves from an initial board configuration to the goal configuration.</w:t>
      </w:r>
    </w:p>
    <w:p w14:paraId="26EA4202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 w14:paraId="09BFF245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Represent the 3 × 3 board as a tuple containing the numbers 0–8, where 0 represents the blank space.</w:t>
      </w:r>
    </w:p>
    <w:p w14:paraId="34C061FC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Define the goal state and the possible moves of the blank space (up, down, left, and right).</w:t>
      </w:r>
    </w:p>
    <w:p w14:paraId="156436C3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Use Breadth-First Search (BFS) to explore reachable states level by level.</w:t>
      </w:r>
    </w:p>
    <w:p w14:paraId="243C84C9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Store each state's parent and the move used to reach it.</w:t>
      </w:r>
    </w:p>
    <w:p w14:paraId="52FF7B9B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Stop when the goal state is reached, then reconstruct and display the solution path.</w:t>
      </w:r>
    </w:p>
    <w:p w14:paraId="031B4D8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 w14:paraId="21C7A396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BFS explores states in increasing order of move count. Because every move has equal cost, the first goal state found gives a shortest solution. A visited set prevents repeated exploration.</w:t>
      </w:r>
    </w:p>
    <w:p w14:paraId="15A1D1E3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 w14:paraId="2F55E134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 w14:paraId="09049F5D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Set initial state and goal state</w:t>
      </w:r>
    </w:p>
    <w:p w14:paraId="794C87F6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Create a queue containing the initial state</w:t>
      </w:r>
    </w:p>
    <w:p w14:paraId="565DB132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WHILE queue is not empty:</w:t>
      </w:r>
    </w:p>
    <w:p w14:paraId="2E99B230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Remove the front state</w:t>
      </w:r>
    </w:p>
    <w:p w14:paraId="5A38BC68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IF it is the goal: reconstruct path and display it</w:t>
      </w:r>
    </w:p>
    <w:p w14:paraId="1709084F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Generate all legal next states</w:t>
      </w:r>
    </w:p>
    <w:p w14:paraId="1086149F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Add each unvisited state to queue and record its parent</w:t>
      </w:r>
    </w:p>
    <w:p w14:paraId="7B0C2EF9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IF goal was not reached, report no solution</w:t>
      </w:r>
    </w:p>
    <w:p w14:paraId="5BDAEFE6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 w14:paraId="0BAF42D8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 w14:paraId="067A64E9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4DE0A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</w:tcPr>
          <w:p w14:paraId="7A10624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collections import deque</w:t>
            </w:r>
          </w:p>
          <w:p w14:paraId="203D57F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1C71D57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START = (1, 2, 3,</w:t>
            </w:r>
          </w:p>
          <w:p w14:paraId="104BF60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4, 0, 6,</w:t>
            </w:r>
          </w:p>
          <w:p w14:paraId="7B4137F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7, 5, 8)</w:t>
            </w:r>
          </w:p>
          <w:p w14:paraId="385C87A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GOAL = (1, 2, 3,</w:t>
            </w:r>
          </w:p>
          <w:p w14:paraId="032CC76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4, 5, 6,</w:t>
            </w:r>
          </w:p>
          <w:p w14:paraId="481ECE8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7, 8, 0)</w:t>
            </w:r>
          </w:p>
          <w:p w14:paraId="60B2667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6234B45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neighbors(state):</w:t>
            </w:r>
          </w:p>
          <w:p w14:paraId="55762C2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zero = state.index(0)</w:t>
            </w:r>
          </w:p>
          <w:p w14:paraId="7A00B31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row, col = divmod(zero, 3)</w:t>
            </w:r>
          </w:p>
          <w:p w14:paraId="19FCDA7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moves = []</w:t>
            </w:r>
          </w:p>
          <w:p w14:paraId="48C5799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name, dr, dc in [</w:t>
            </w:r>
          </w:p>
          <w:p w14:paraId="26C4EA7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("Up", -1, 0), ("Down", 1, 0),</w:t>
            </w:r>
          </w:p>
          <w:p w14:paraId="09B9F3C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("Left", 0, -1), ("Right", 0, 1)</w:t>
            </w:r>
          </w:p>
          <w:p w14:paraId="79CE749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]:</w:t>
            </w:r>
          </w:p>
          <w:p w14:paraId="1DAF9F6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nr, nc = row + dr, col + dc</w:t>
            </w:r>
          </w:p>
          <w:p w14:paraId="2E9213C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0 &lt;= nr &lt; 3 and 0 &lt;= nc &lt; 3:</w:t>
            </w:r>
          </w:p>
          <w:p w14:paraId="53D89FA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j = nr * 3 + nc</w:t>
            </w:r>
          </w:p>
          <w:p w14:paraId="40A8B32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board = list(state)</w:t>
            </w:r>
          </w:p>
          <w:p w14:paraId="6B43694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board[zero], board[j] = board[j], board[zero]</w:t>
            </w:r>
          </w:p>
          <w:p w14:paraId="5472901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moves.append((name, tuple(board)))</w:t>
            </w:r>
          </w:p>
          <w:p w14:paraId="43B5B82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moves</w:t>
            </w:r>
          </w:p>
          <w:p w14:paraId="24EAFA1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3881F5D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solve(start, goal):</w:t>
            </w:r>
          </w:p>
          <w:p w14:paraId="6906CB2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queue = deque([start])</w:t>
            </w:r>
          </w:p>
          <w:p w14:paraId="76A7F92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parent = {start: None}</w:t>
            </w:r>
          </w:p>
          <w:p w14:paraId="1FB358C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action = {}</w:t>
            </w:r>
          </w:p>
          <w:p w14:paraId="0B26F98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queue:</w:t>
            </w:r>
          </w:p>
          <w:p w14:paraId="2453EA1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state = queue.popleft()</w:t>
            </w:r>
          </w:p>
          <w:p w14:paraId="252E118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state == goal:</w:t>
            </w:r>
          </w:p>
          <w:p w14:paraId="1805C05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path = []</w:t>
            </w:r>
          </w:p>
          <w:p w14:paraId="7A6E341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while state is not None:</w:t>
            </w:r>
          </w:p>
          <w:p w14:paraId="6E81B46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path.append((state, action.get(state, "Start")))</w:t>
            </w:r>
          </w:p>
          <w:p w14:paraId="4E62877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state = parent[state]</w:t>
            </w:r>
          </w:p>
          <w:p w14:paraId="126E792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return list(reversed(path))</w:t>
            </w:r>
          </w:p>
          <w:p w14:paraId="5E8037D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for move, nxt in neighbors(state):</w:t>
            </w:r>
          </w:p>
          <w:p w14:paraId="18529E2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if nxt not in parent:</w:t>
            </w:r>
          </w:p>
          <w:p w14:paraId="4D7EE9D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parent[nxt] = state</w:t>
            </w:r>
          </w:p>
          <w:p w14:paraId="55C9751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action[nxt] = move</w:t>
            </w:r>
          </w:p>
          <w:p w14:paraId="69398F1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queue.append(nxt)</w:t>
            </w:r>
          </w:p>
          <w:p w14:paraId="670D87B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None</w:t>
            </w:r>
          </w:p>
          <w:p w14:paraId="46B3C8C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5640351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solution = solve(START, GOAL)</w:t>
            </w:r>
          </w:p>
          <w:p w14:paraId="086FF97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solution:</w:t>
            </w:r>
          </w:p>
          <w:p w14:paraId="0598C05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print("8-Puzzle solution:")</w:t>
            </w:r>
          </w:p>
          <w:p w14:paraId="0CF5A59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i, (state, move) in enumerate(solution):</w:t>
            </w:r>
          </w:p>
          <w:p w14:paraId="1432635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print(f"Step {i} ({move}):")</w:t>
            </w:r>
          </w:p>
          <w:p w14:paraId="2C8633E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for r in range(0, 9, 3):</w:t>
            </w:r>
          </w:p>
          <w:p w14:paraId="43C1895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print(state[r:r+3])</w:t>
            </w:r>
          </w:p>
          <w:p w14:paraId="2D2E867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print("Total moves:", len(solution) - 1)</w:t>
            </w:r>
          </w:p>
          <w:p w14:paraId="7A85309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 w14:paraId="6E2297E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print("No solution found.")</w:t>
            </w:r>
          </w:p>
        </w:tc>
      </w:tr>
    </w:tbl>
    <w:p w14:paraId="4A82F668"/>
    <w:p w14:paraId="6C3AC9CA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 w14:paraId="384DCF7B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The 8-puzzle was solved using BFS, and the shortest sequence of moves to reach the goal state was displayed.</w:t>
      </w:r>
    </w:p>
    <w:p w14:paraId="0AC8164F">
      <w:pPr>
        <w:spacing w:before="80" w:after="80"/>
        <w:jc w:val="center"/>
      </w:pPr>
      <w:r>
        <w:drawing>
          <wp:inline distT="0" distB="0" distL="114300" distR="114300">
            <wp:extent cx="5669280" cy="3187065"/>
            <wp:effectExtent l="0" t="0" r="762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291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 w14:paraId="58F01EE9"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1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164ED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97BF3">
    <w:pPr>
      <w:pStyle w:val="19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0B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429</Words>
  <Characters>2115</Characters>
  <Lines>0</Lines>
  <Paragraphs>0</Paragraphs>
  <TotalTime>0</TotalTime>
  <ScaleCrop>false</ScaleCrop>
  <LinksUpToDate>false</LinksUpToDate>
  <CharactersWithSpaces>2835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2026-10-23T02:45:41Z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eyJoZGlkIjoiNTcwNTBjZmQzZDBkYTk1ODYzNDhmMTc1NTgwYjMwZGMifQ==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4AED508FC6374BC5B47AA4A3FDBACC0A_12</vt:lpwstr>
  </property>
</Properties>
</file>